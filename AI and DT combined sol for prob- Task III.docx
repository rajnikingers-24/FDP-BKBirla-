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73BD2"/>
    <w:p w14:paraId="007F9248">
      <w:pPr>
        <w:pStyle w:val="3"/>
        <w:keepNext w:val="0"/>
        <w:keepLines w:val="0"/>
        <w:widowControl/>
        <w:suppressLineNumbers w:val="0"/>
      </w:pPr>
      <w:r>
        <w:t>PART 1: DESIGN THINKING PROCESS FOR CLASS IX DISCIPLINE &amp; PERFORMANCE</w:t>
      </w:r>
    </w:p>
    <w:p w14:paraId="3DED6ED5">
      <w:pPr>
        <w:pStyle w:val="85"/>
        <w:keepNext w:val="0"/>
        <w:keepLines w:val="0"/>
        <w:widowControl/>
        <w:suppressLineNumbers w:val="0"/>
      </w:pPr>
      <w:r>
        <w:t xml:space="preserve">Design Thinking has </w:t>
      </w:r>
      <w:r>
        <w:rPr>
          <w:rStyle w:val="92"/>
        </w:rPr>
        <w:t>5 stages</w:t>
      </w:r>
      <w:r>
        <w:t xml:space="preserve">. Each stage below includes </w:t>
      </w:r>
      <w:r>
        <w:rPr>
          <w:rStyle w:val="92"/>
        </w:rPr>
        <w:t>what you do</w:t>
      </w:r>
      <w:r>
        <w:t xml:space="preserve"> + </w:t>
      </w:r>
      <w:r>
        <w:rPr>
          <w:rStyle w:val="92"/>
        </w:rPr>
        <w:t>how AI can help</w:t>
      </w:r>
      <w:r>
        <w:t>.</w:t>
      </w:r>
    </w:p>
    <w:p w14:paraId="10C97AC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F36E8">
      <w:pPr>
        <w:pStyle w:val="4"/>
        <w:keepNext w:val="0"/>
        <w:keepLines w:val="0"/>
        <w:widowControl/>
        <w:suppressLineNumbers w:val="0"/>
      </w:pPr>
      <w:r>
        <w:t>1️⃣ EMPATHIZE – Understand the Real Problem</w:t>
      </w:r>
    </w:p>
    <w:p w14:paraId="0054FCB8">
      <w:pPr>
        <w:pStyle w:val="85"/>
        <w:keepNext w:val="0"/>
        <w:keepLines w:val="0"/>
        <w:widowControl/>
        <w:suppressLineNumbers w:val="0"/>
      </w:pPr>
      <w:r>
        <w:t xml:space="preserve">❌ “Students are indisciplined” is a </w:t>
      </w:r>
      <w:r>
        <w:rPr>
          <w:rStyle w:val="92"/>
        </w:rPr>
        <w:t>symptom</w:t>
      </w:r>
      <w:r>
        <w:t>, not the cause.</w:t>
      </w:r>
    </w:p>
    <w:p w14:paraId="44095E7F">
      <w:pPr>
        <w:pStyle w:val="5"/>
        <w:keepNext w:val="0"/>
        <w:keepLines w:val="0"/>
        <w:widowControl/>
        <w:suppressLineNumbers w:val="0"/>
      </w:pPr>
      <w:r>
        <w:t>Actions (2 weeks)</w:t>
      </w:r>
    </w:p>
    <w:p w14:paraId="68120F84">
      <w:pPr>
        <w:pStyle w:val="85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O</w:t>
      </w:r>
      <w:r>
        <w:t>bserve:</w:t>
      </w:r>
    </w:p>
    <w:p w14:paraId="5D17FFDA">
      <w:pPr>
        <w:pStyle w:val="85"/>
        <w:keepNext w:val="0"/>
        <w:keepLines w:val="0"/>
        <w:widowControl/>
        <w:suppressLineNumbers w:val="0"/>
        <w:ind w:left="1440"/>
      </w:pPr>
      <w:r>
        <w:t>When does indiscipline happen? (period, subject, time)</w:t>
      </w:r>
    </w:p>
    <w:p w14:paraId="266A542C">
      <w:pPr>
        <w:pStyle w:val="85"/>
        <w:keepNext w:val="0"/>
        <w:keepLines w:val="0"/>
        <w:widowControl/>
        <w:suppressLineNumbers w:val="0"/>
        <w:ind w:left="1440"/>
      </w:pPr>
      <w:r>
        <w:t>Who causes it? (same students or different?)</w:t>
      </w:r>
    </w:p>
    <w:p w14:paraId="74C3A75D">
      <w:pPr>
        <w:pStyle w:val="85"/>
        <w:keepNext w:val="0"/>
        <w:keepLines w:val="0"/>
        <w:widowControl/>
        <w:suppressLineNumbers w:val="0"/>
        <w:ind w:left="720"/>
      </w:pPr>
      <w:r>
        <w:t>Talk to students (informal, no punishment)</w:t>
      </w:r>
    </w:p>
    <w:p w14:paraId="2D382221">
      <w:pPr>
        <w:pStyle w:val="85"/>
        <w:keepNext w:val="0"/>
        <w:keepLines w:val="0"/>
        <w:widowControl/>
        <w:suppressLineNumbers w:val="0"/>
        <w:ind w:left="720"/>
      </w:pPr>
      <w:r>
        <w:t>Short anonymous student survey (5 questions)</w:t>
      </w:r>
    </w:p>
    <w:p w14:paraId="1D526E3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Sample Questions:</w:t>
      </w:r>
    </w:p>
    <w:p w14:paraId="32E3E92E">
      <w:pPr>
        <w:pStyle w:val="85"/>
        <w:keepNext w:val="0"/>
        <w:keepLines w:val="0"/>
        <w:widowControl/>
        <w:suppressLineNumbers w:val="0"/>
        <w:ind w:left="720"/>
      </w:pPr>
      <w:r>
        <w:t>Which class feels boring?</w:t>
      </w:r>
    </w:p>
    <w:p w14:paraId="4B824F47">
      <w:pPr>
        <w:pStyle w:val="85"/>
        <w:keepNext w:val="0"/>
        <w:keepLines w:val="0"/>
        <w:widowControl/>
        <w:suppressLineNumbers w:val="0"/>
        <w:ind w:left="720"/>
      </w:pPr>
      <w:r>
        <w:t>When do you feel distracted?</w:t>
      </w:r>
    </w:p>
    <w:p w14:paraId="65204F89">
      <w:pPr>
        <w:pStyle w:val="85"/>
        <w:keepNext w:val="0"/>
        <w:keepLines w:val="0"/>
        <w:widowControl/>
        <w:suppressLineNumbers w:val="0"/>
        <w:ind w:left="720"/>
      </w:pPr>
      <w:r>
        <w:t>What makes you want to talk or disturb?</w:t>
      </w:r>
    </w:p>
    <w:p w14:paraId="73C4B4B1">
      <w:pPr>
        <w:pStyle w:val="5"/>
        <w:keepNext w:val="0"/>
        <w:keepLines w:val="0"/>
        <w:widowControl/>
        <w:suppressLineNumbers w:val="0"/>
      </w:pPr>
      <w:r>
        <w:t>AI Support</w:t>
      </w:r>
    </w:p>
    <w:p w14:paraId="3BF842A7">
      <w:pPr>
        <w:pStyle w:val="85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92"/>
        </w:rPr>
        <w:t>Google Forms + AI summary</w:t>
      </w:r>
    </w:p>
    <w:p w14:paraId="0A97BD84">
      <w:pPr>
        <w:pStyle w:val="85"/>
        <w:keepNext w:val="0"/>
        <w:keepLines w:val="0"/>
        <w:widowControl/>
        <w:suppressLineNumbers w:val="0"/>
        <w:ind w:left="720"/>
      </w:pPr>
      <w:r>
        <w:t>Paste responses into ChatGPT and ask:</w:t>
      </w:r>
    </w:p>
    <w:p w14:paraId="5BE69F82">
      <w:pPr>
        <w:pStyle w:val="85"/>
        <w:keepNext w:val="0"/>
        <w:keepLines w:val="0"/>
        <w:widowControl/>
        <w:suppressLineNumbers w:val="0"/>
        <w:ind w:left="1440" w:right="720"/>
      </w:pPr>
      <w:r>
        <w:rPr>
          <w:rFonts w:hint="eastAsia" w:ascii="SimSun" w:hAnsi="SimSun" w:eastAsia="SimSun" w:cs="SimSun"/>
          <w:sz w:val="24"/>
          <w:szCs w:val="24"/>
        </w:rPr>
        <w:t>“Summarize the main reasons for classroom distraction.”</w:t>
      </w:r>
    </w:p>
    <w:p w14:paraId="13DE2C1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Outcome:</w:t>
      </w:r>
      <w:r>
        <w:br w:type="textWrapping"/>
      </w:r>
      <w:r>
        <w:t>You’ll likely discover causes such as:</w:t>
      </w:r>
    </w:p>
    <w:p w14:paraId="1E17884E">
      <w:pPr>
        <w:pStyle w:val="85"/>
        <w:keepNext w:val="0"/>
        <w:keepLines w:val="0"/>
        <w:widowControl/>
        <w:suppressLineNumbers w:val="0"/>
        <w:ind w:left="720"/>
      </w:pPr>
      <w:r>
        <w:t>Fear of failure</w:t>
      </w:r>
    </w:p>
    <w:p w14:paraId="77F0D1CC">
      <w:pPr>
        <w:pStyle w:val="85"/>
        <w:keepNext w:val="0"/>
        <w:keepLines w:val="0"/>
        <w:widowControl/>
        <w:suppressLineNumbers w:val="0"/>
        <w:ind w:left="720"/>
      </w:pPr>
      <w:r>
        <w:t>Low confidence</w:t>
      </w:r>
    </w:p>
    <w:p w14:paraId="5EBADE3C">
      <w:pPr>
        <w:pStyle w:val="85"/>
        <w:keepNext w:val="0"/>
        <w:keepLines w:val="0"/>
        <w:widowControl/>
        <w:suppressLineNumbers w:val="0"/>
        <w:ind w:left="720"/>
      </w:pPr>
      <w:r>
        <w:t>Teaching pace mismatch</w:t>
      </w:r>
    </w:p>
    <w:p w14:paraId="0F4631EF">
      <w:pPr>
        <w:pStyle w:val="85"/>
        <w:keepNext w:val="0"/>
        <w:keepLines w:val="0"/>
        <w:widowControl/>
        <w:suppressLineNumbers w:val="0"/>
        <w:ind w:left="720"/>
      </w:pPr>
      <w:r>
        <w:t>Peer pressure</w:t>
      </w:r>
    </w:p>
    <w:p w14:paraId="46359EB4">
      <w:pPr>
        <w:pStyle w:val="85"/>
        <w:keepNext w:val="0"/>
        <w:keepLines w:val="0"/>
        <w:widowControl/>
        <w:suppressLineNumbers w:val="0"/>
        <w:ind w:left="720"/>
      </w:pPr>
      <w:r>
        <w:t>Lack of purpose</w:t>
      </w:r>
    </w:p>
    <w:p w14:paraId="114E731B">
      <w:pPr>
        <w:pStyle w:val="4"/>
        <w:keepNext w:val="0"/>
        <w:keepLines w:val="0"/>
        <w:widowControl/>
        <w:suppressLineNumbers w:val="0"/>
      </w:pPr>
      <w:r>
        <w:t>2️⃣ DEFINE – Frame the Core Problem</w:t>
      </w:r>
    </w:p>
    <w:p w14:paraId="068BBF35">
      <w:pPr>
        <w:pStyle w:val="85"/>
        <w:keepNext w:val="0"/>
        <w:keepLines w:val="0"/>
        <w:widowControl/>
        <w:suppressLineNumbers w:val="0"/>
      </w:pPr>
      <w:r>
        <w:t xml:space="preserve">Convert observations into a </w:t>
      </w:r>
      <w:r>
        <w:rPr>
          <w:rStyle w:val="92"/>
        </w:rPr>
        <w:t>problem statement</w:t>
      </w:r>
      <w:r>
        <w:t>.</w:t>
      </w:r>
    </w:p>
    <w:p w14:paraId="63E14B33">
      <w:pPr>
        <w:pStyle w:val="5"/>
        <w:keepNext w:val="0"/>
        <w:keepLines w:val="0"/>
        <w:widowControl/>
        <w:suppressLineNumbers w:val="0"/>
      </w:pPr>
      <w:r>
        <w:t>Example Problem Statement:</w:t>
      </w:r>
    </w:p>
    <w:p w14:paraId="28EB375B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“Class IX students show indiscipline mainly due to low academic confidence, passive learning methods, and lack of ownership over learning, which leads to poor results.”</w:t>
      </w:r>
    </w:p>
    <w:p w14:paraId="0B195319">
      <w:pPr>
        <w:pStyle w:val="85"/>
        <w:keepNext w:val="0"/>
        <w:keepLines w:val="0"/>
        <w:widowControl/>
        <w:suppressLineNumbers w:val="0"/>
      </w:pPr>
      <w:r>
        <w:t xml:space="preserve">This becomes your </w:t>
      </w:r>
      <w:r>
        <w:rPr>
          <w:rStyle w:val="92"/>
        </w:rPr>
        <w:t>design challenge</w:t>
      </w:r>
      <w:r>
        <w:t>.</w:t>
      </w:r>
    </w:p>
    <w:p w14:paraId="02262DC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932AD">
      <w:pPr>
        <w:pStyle w:val="4"/>
        <w:keepNext w:val="0"/>
        <w:keepLines w:val="0"/>
        <w:widowControl/>
        <w:suppressLineNumbers w:val="0"/>
      </w:pPr>
      <w:r>
        <w:t>3️⃣ IDEATE – Generate Solutions (Teacher + Students)</w:t>
      </w:r>
    </w:p>
    <w:p w14:paraId="43F95098">
      <w:pPr>
        <w:pStyle w:val="85"/>
        <w:keepNext w:val="0"/>
        <w:keepLines w:val="0"/>
        <w:widowControl/>
        <w:suppressLineNumbers w:val="0"/>
      </w:pPr>
      <w:r>
        <w:t>Involve students (this itself improves discipline).</w:t>
      </w:r>
    </w:p>
    <w:p w14:paraId="1BC1962F">
      <w:pPr>
        <w:pStyle w:val="5"/>
        <w:keepNext w:val="0"/>
        <w:keepLines w:val="0"/>
        <w:widowControl/>
        <w:suppressLineNumbers w:val="0"/>
      </w:pPr>
      <w:r>
        <w:t>Classroom Activity (40 minutes)</w:t>
      </w:r>
    </w:p>
    <w:p w14:paraId="5E9184BF">
      <w:pPr>
        <w:pStyle w:val="85"/>
        <w:keepNext w:val="0"/>
        <w:keepLines w:val="0"/>
        <w:widowControl/>
        <w:suppressLineNumbers w:val="0"/>
      </w:pPr>
      <w:r>
        <w:t>Ask:“What will make this class better?”</w:t>
      </w:r>
    </w:p>
    <w:p w14:paraId="66D2EAB9">
      <w:pPr>
        <w:pStyle w:val="85"/>
        <w:keepNext w:val="0"/>
        <w:keepLines w:val="0"/>
        <w:widowControl/>
        <w:suppressLineNumbers w:val="0"/>
        <w:ind w:left="720"/>
      </w:pPr>
      <w:r>
        <w:t>“What rules do YOU think are fair?”</w:t>
      </w:r>
    </w:p>
    <w:p w14:paraId="336BB476">
      <w:pPr>
        <w:pStyle w:val="85"/>
        <w:keepNext w:val="0"/>
        <w:keepLines w:val="0"/>
        <w:widowControl/>
        <w:suppressLineNumbers w:val="0"/>
        <w:ind w:left="720"/>
      </w:pPr>
      <w:r>
        <w:t>“How can learning become interesting?”</w:t>
      </w:r>
    </w:p>
    <w:p w14:paraId="14A51C41">
      <w:pPr>
        <w:pStyle w:val="85"/>
        <w:keepNext w:val="0"/>
        <w:keepLines w:val="0"/>
        <w:widowControl/>
        <w:suppressLineNumbers w:val="0"/>
      </w:pPr>
      <w:r>
        <w:t>Write everything—no judgement.</w:t>
      </w:r>
    </w:p>
    <w:p w14:paraId="6689A4C8">
      <w:pPr>
        <w:pStyle w:val="5"/>
        <w:keepNext w:val="0"/>
        <w:keepLines w:val="0"/>
        <w:widowControl/>
        <w:suppressLineNumbers w:val="0"/>
      </w:pPr>
      <w:r>
        <w:t>AI Support</w:t>
      </w:r>
    </w:p>
    <w:p w14:paraId="185A56EC">
      <w:pPr>
        <w:pStyle w:val="85"/>
        <w:keepNext w:val="0"/>
        <w:keepLines w:val="0"/>
        <w:widowControl/>
        <w:suppressLineNumbers w:val="0"/>
      </w:pPr>
      <w:r>
        <w:t>Ask ChatGPT:</w:t>
      </w:r>
    </w:p>
    <w:p w14:paraId="44D3B8BE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“Suggest low-cost, student-centered discipline and motivation strategies for Class IX.”</w:t>
      </w:r>
    </w:p>
    <w:p w14:paraId="7B05219E">
      <w:pPr>
        <w:pStyle w:val="85"/>
        <w:keepNext w:val="0"/>
        <w:keepLines w:val="0"/>
        <w:widowControl/>
        <w:suppressLineNumbers w:val="0"/>
      </w:pPr>
      <w:r>
        <w:t>You’ll get ideas like:</w:t>
      </w:r>
    </w:p>
    <w:p w14:paraId="1E0FC2CF">
      <w:pPr>
        <w:pStyle w:val="85"/>
        <w:keepNext w:val="0"/>
        <w:keepLines w:val="0"/>
        <w:widowControl/>
        <w:suppressLineNumbers w:val="0"/>
        <w:ind w:left="720"/>
      </w:pPr>
      <w:r>
        <w:t>Student roles (leader, timekeeper)</w:t>
      </w:r>
    </w:p>
    <w:p w14:paraId="247E6DEE">
      <w:pPr>
        <w:pStyle w:val="85"/>
        <w:keepNext w:val="0"/>
        <w:keepLines w:val="0"/>
        <w:widowControl/>
        <w:suppressLineNumbers w:val="0"/>
        <w:ind w:left="720"/>
      </w:pPr>
      <w:r>
        <w:t>Peer teaching</w:t>
      </w:r>
    </w:p>
    <w:p w14:paraId="224C1A0F">
      <w:pPr>
        <w:pStyle w:val="85"/>
        <w:keepNext w:val="0"/>
        <w:keepLines w:val="0"/>
        <w:widowControl/>
        <w:suppressLineNumbers w:val="0"/>
        <w:ind w:left="720"/>
      </w:pPr>
      <w:r>
        <w:t>Micro-goals</w:t>
      </w:r>
    </w:p>
    <w:p w14:paraId="7F3A501D">
      <w:pPr>
        <w:pStyle w:val="85"/>
        <w:keepNext w:val="0"/>
        <w:keepLines w:val="0"/>
        <w:widowControl/>
        <w:suppressLineNumbers w:val="0"/>
        <w:ind w:left="720"/>
      </w:pPr>
      <w:r>
        <w:t>Gamified assessments</w:t>
      </w:r>
    </w:p>
    <w:p w14:paraId="576831BC">
      <w:pPr>
        <w:pStyle w:val="85"/>
        <w:keepNext w:val="0"/>
        <w:keepLines w:val="0"/>
        <w:widowControl/>
        <w:suppressLineNumbers w:val="0"/>
        <w:ind w:left="720"/>
      </w:pPr>
      <w:r>
        <w:t>Choice-based assignments</w:t>
      </w:r>
    </w:p>
    <w:p w14:paraId="3052312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F5BA4">
      <w:pPr>
        <w:pStyle w:val="4"/>
        <w:keepNext w:val="0"/>
        <w:keepLines w:val="0"/>
        <w:widowControl/>
        <w:suppressLineNumbers w:val="0"/>
      </w:pPr>
      <w:r>
        <w:t>4️⃣ PROTOTYPE – Design the Process (Your System)</w:t>
      </w:r>
    </w:p>
    <w:p w14:paraId="78C44633">
      <w:pPr>
        <w:pStyle w:val="85"/>
        <w:keepNext w:val="0"/>
        <w:keepLines w:val="0"/>
        <w:widowControl/>
        <w:suppressLineNumbers w:val="0"/>
      </w:pPr>
      <w:r>
        <w:t xml:space="preserve">Here is a </w:t>
      </w:r>
      <w:r>
        <w:rPr>
          <w:rStyle w:val="92"/>
        </w:rPr>
        <w:t>simple DISCIPLINE + LEARNING MODEL</w:t>
      </w:r>
      <w:r>
        <w:t xml:space="preserve"> you can pilot:</w:t>
      </w:r>
    </w:p>
    <w:p w14:paraId="0EE93C24">
      <w:pPr>
        <w:pStyle w:val="5"/>
        <w:keepNext w:val="0"/>
        <w:keepLines w:val="0"/>
        <w:widowControl/>
        <w:suppressLineNumbers w:val="0"/>
      </w:pPr>
      <w:r>
        <w:t>🎯 CLASS IX LEARNING &amp; DISCIPLINE MODEL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875"/>
      </w:tblGrid>
      <w:tr w14:paraId="34170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0A4E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Element</w:t>
            </w:r>
          </w:p>
        </w:tc>
        <w:tc>
          <w:tcPr>
            <w:tcW w:w="0" w:type="auto"/>
            <w:shd w:val="clear"/>
            <w:vAlign w:val="center"/>
          </w:tcPr>
          <w:p w14:paraId="227767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Strategy</w:t>
            </w:r>
          </w:p>
        </w:tc>
      </w:tr>
      <w:tr w14:paraId="57DB2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5B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Entry Routine</w:t>
            </w:r>
          </w:p>
        </w:tc>
        <w:tc>
          <w:tcPr>
            <w:tcW w:w="0" w:type="auto"/>
            <w:shd w:val="clear"/>
            <w:vAlign w:val="center"/>
          </w:tcPr>
          <w:p w14:paraId="28BAD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2-minute silent task (question / puzzle)</w:t>
            </w:r>
          </w:p>
        </w:tc>
      </w:tr>
      <w:tr w14:paraId="7C5BE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30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Ownership</w:t>
            </w:r>
          </w:p>
        </w:tc>
        <w:tc>
          <w:tcPr>
            <w:tcW w:w="0" w:type="auto"/>
            <w:shd w:val="clear"/>
            <w:vAlign w:val="center"/>
          </w:tcPr>
          <w:p w14:paraId="0FE06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Weekly student leaders</w:t>
            </w:r>
          </w:p>
        </w:tc>
      </w:tr>
      <w:tr w14:paraId="66B6D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F37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</w:t>
            </w:r>
          </w:p>
        </w:tc>
        <w:tc>
          <w:tcPr>
            <w:tcW w:w="0" w:type="auto"/>
            <w:shd w:val="clear"/>
            <w:vAlign w:val="center"/>
          </w:tcPr>
          <w:p w14:paraId="35467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Think-Pair-Share every 15 min</w:t>
            </w:r>
          </w:p>
        </w:tc>
      </w:tr>
      <w:tr w14:paraId="76967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02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Accountability</w:t>
            </w:r>
          </w:p>
        </w:tc>
        <w:tc>
          <w:tcPr>
            <w:tcW w:w="0" w:type="auto"/>
            <w:shd w:val="clear"/>
            <w:vAlign w:val="center"/>
          </w:tcPr>
          <w:p w14:paraId="4D9E4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Weekly self-reflection</w:t>
            </w:r>
          </w:p>
        </w:tc>
      </w:tr>
      <w:tr w14:paraId="2A691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36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Motivation</w:t>
            </w:r>
          </w:p>
        </w:tc>
        <w:tc>
          <w:tcPr>
            <w:tcW w:w="0" w:type="auto"/>
            <w:shd w:val="clear"/>
            <w:vAlign w:val="center"/>
          </w:tcPr>
          <w:p w14:paraId="3BE25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Skill badges (not marks)</w:t>
            </w:r>
          </w:p>
        </w:tc>
      </w:tr>
      <w:tr w14:paraId="3FAB2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B3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</w:t>
            </w:r>
          </w:p>
        </w:tc>
        <w:tc>
          <w:tcPr>
            <w:tcW w:w="0" w:type="auto"/>
            <w:shd w:val="clear"/>
            <w:vAlign w:val="center"/>
          </w:tcPr>
          <w:p w14:paraId="5E4B1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AI-generated worksheets</w:t>
            </w:r>
          </w:p>
        </w:tc>
      </w:tr>
    </w:tbl>
    <w:p w14:paraId="69F4227E">
      <w:pPr>
        <w:pStyle w:val="5"/>
        <w:keepNext w:val="0"/>
        <w:keepLines w:val="0"/>
        <w:widowControl/>
        <w:suppressLineNumbers w:val="0"/>
      </w:pPr>
      <w:r>
        <w:t>AI Tools You Can Use</w:t>
      </w:r>
    </w:p>
    <w:p w14:paraId="73954A87">
      <w:pPr>
        <w:pStyle w:val="85"/>
        <w:keepNext w:val="0"/>
        <w:keepLines w:val="0"/>
        <w:widowControl/>
        <w:suppressLineNumbers w:val="0"/>
        <w:ind w:left="720"/>
      </w:pPr>
      <w:r>
        <w:t>ChatGPT → lesson planning, worksheets</w:t>
      </w:r>
    </w:p>
    <w:p w14:paraId="7D147EC6">
      <w:pPr>
        <w:pStyle w:val="85"/>
        <w:keepNext w:val="0"/>
        <w:keepLines w:val="0"/>
        <w:widowControl/>
        <w:suppressLineNumbers w:val="0"/>
        <w:ind w:left="720"/>
      </w:pPr>
      <w:r>
        <w:t>Google Sheets → track behavior patterns</w:t>
      </w:r>
    </w:p>
    <w:p w14:paraId="0FAF27A4">
      <w:pPr>
        <w:pStyle w:val="85"/>
        <w:keepNext w:val="0"/>
        <w:keepLines w:val="0"/>
        <w:widowControl/>
        <w:suppressLineNumbers w:val="0"/>
        <w:ind w:left="720"/>
      </w:pPr>
      <w:r>
        <w:t>AI quiz tools → instant feedbac</w:t>
      </w:r>
      <w:r>
        <w:rPr>
          <w:rFonts w:hint="default"/>
          <w:lang w:val="en-US"/>
        </w:rPr>
        <w:t>k</w:t>
      </w: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CE2AA">
      <w:pPr>
        <w:pStyle w:val="4"/>
        <w:keepNext w:val="0"/>
        <w:keepLines w:val="0"/>
        <w:widowControl/>
        <w:suppressLineNumbers w:val="0"/>
      </w:pPr>
      <w:r>
        <w:t>5️⃣ TEST – Run, Measure, Improve (4–6 weeks)</w:t>
      </w:r>
    </w:p>
    <w:p w14:paraId="2E12AE12">
      <w:pPr>
        <w:pStyle w:val="85"/>
        <w:keepNext w:val="0"/>
        <w:keepLines w:val="0"/>
        <w:widowControl/>
        <w:suppressLineNumbers w:val="0"/>
      </w:pPr>
      <w:r>
        <w:t xml:space="preserve">Track </w:t>
      </w:r>
      <w:r>
        <w:rPr>
          <w:rStyle w:val="92"/>
        </w:rPr>
        <w:t>3 indicators</w:t>
      </w:r>
      <w:r>
        <w:t>:</w:t>
      </w:r>
    </w:p>
    <w:p w14:paraId="047025B4">
      <w:pPr>
        <w:pStyle w:val="85"/>
        <w:keepNext w:val="0"/>
        <w:keepLines w:val="0"/>
        <w:widowControl/>
        <w:suppressLineNumbers w:val="0"/>
        <w:ind w:left="720"/>
      </w:pPr>
      <w:r>
        <w:t>Noise level</w:t>
      </w:r>
    </w:p>
    <w:p w14:paraId="6A2DFD9A">
      <w:pPr>
        <w:pStyle w:val="85"/>
        <w:keepNext w:val="0"/>
        <w:keepLines w:val="0"/>
        <w:widowControl/>
        <w:suppressLineNumbers w:val="0"/>
        <w:ind w:left="720"/>
      </w:pPr>
      <w:r>
        <w:t>Participation</w:t>
      </w:r>
    </w:p>
    <w:p w14:paraId="0427AF46">
      <w:pPr>
        <w:pStyle w:val="85"/>
        <w:keepNext w:val="0"/>
        <w:keepLines w:val="0"/>
        <w:widowControl/>
        <w:suppressLineNumbers w:val="0"/>
        <w:ind w:left="720"/>
      </w:pPr>
      <w:r>
        <w:t>Test performance</w:t>
      </w:r>
    </w:p>
    <w:p w14:paraId="3C29CE5C">
      <w:pPr>
        <w:pStyle w:val="85"/>
        <w:keepNext w:val="0"/>
        <w:keepLines w:val="0"/>
        <w:widowControl/>
        <w:suppressLineNumbers w:val="0"/>
      </w:pPr>
      <w:r>
        <w:t>Use simple rubrics (1–5 scale).</w:t>
      </w:r>
    </w:p>
    <w:p w14:paraId="61B8F9F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0621B">
      <w:pPr>
        <w:pStyle w:val="3"/>
        <w:keepNext w:val="0"/>
        <w:keepLines w:val="0"/>
        <w:widowControl/>
        <w:suppressLineNumbers w:val="0"/>
      </w:pPr>
      <w:r>
        <w:t>PART 2: AI-ASSISTED PREDICTION MODEL (Simple &amp; Ethical)</w:t>
      </w:r>
    </w:p>
    <w:p w14:paraId="267D56CF">
      <w:pPr>
        <w:pStyle w:val="85"/>
        <w:keepNext w:val="0"/>
        <w:keepLines w:val="0"/>
        <w:widowControl/>
        <w:suppressLineNumbers w:val="0"/>
      </w:pPr>
      <w:r>
        <w:t xml:space="preserve">We </w:t>
      </w:r>
      <w:r>
        <w:rPr>
          <w:rStyle w:val="92"/>
        </w:rPr>
        <w:t>do not predict individuals</w:t>
      </w:r>
      <w:r>
        <w:t xml:space="preserve">—we predict </w:t>
      </w:r>
      <w:r>
        <w:rPr>
          <w:rStyle w:val="92"/>
        </w:rPr>
        <w:t>class trends</w:t>
      </w:r>
      <w:r>
        <w:t>.</w:t>
      </w:r>
    </w:p>
    <w:p w14:paraId="7AC318BD">
      <w:pPr>
        <w:pStyle w:val="4"/>
        <w:keepNext w:val="0"/>
        <w:keepLines w:val="0"/>
        <w:widowControl/>
        <w:suppressLineNumbers w:val="0"/>
      </w:pPr>
      <w:r>
        <w:t>Inputs (Data You Collect Weekly)</w:t>
      </w:r>
    </w:p>
    <w:p w14:paraId="48080C37">
      <w:pPr>
        <w:pStyle w:val="85"/>
        <w:keepNext w:val="0"/>
        <w:keepLines w:val="0"/>
        <w:widowControl/>
        <w:suppressLineNumbers w:val="0"/>
        <w:ind w:left="720"/>
      </w:pPr>
      <w:r>
        <w:t>Attendance %</w:t>
      </w:r>
    </w:p>
    <w:p w14:paraId="43D853D5">
      <w:pPr>
        <w:pStyle w:val="85"/>
        <w:keepNext w:val="0"/>
        <w:keepLines w:val="0"/>
        <w:widowControl/>
        <w:suppressLineNumbers w:val="0"/>
        <w:ind w:left="720"/>
      </w:pPr>
      <w:r>
        <w:t>Assignment completion %</w:t>
      </w:r>
    </w:p>
    <w:p w14:paraId="7E4D017F">
      <w:pPr>
        <w:pStyle w:val="85"/>
        <w:keepNext w:val="0"/>
        <w:keepLines w:val="0"/>
        <w:widowControl/>
        <w:suppressLineNumbers w:val="0"/>
        <w:ind w:left="720"/>
      </w:pPr>
      <w:r>
        <w:t>Participation score</w:t>
      </w:r>
    </w:p>
    <w:p w14:paraId="45EF82FC">
      <w:pPr>
        <w:pStyle w:val="85"/>
        <w:keepNext w:val="0"/>
        <w:keepLines w:val="0"/>
        <w:widowControl/>
        <w:suppressLineNumbers w:val="0"/>
        <w:ind w:left="720"/>
      </w:pPr>
      <w:r>
        <w:t>Disruption frequency</w:t>
      </w:r>
    </w:p>
    <w:p w14:paraId="3E3B5FB0">
      <w:pPr>
        <w:pStyle w:val="85"/>
        <w:keepNext w:val="0"/>
        <w:keepLines w:val="0"/>
        <w:widowControl/>
        <w:suppressLineNumbers w:val="0"/>
        <w:ind w:left="720"/>
      </w:pPr>
      <w:r>
        <w:t>Test scores</w:t>
      </w:r>
      <w:bookmarkStart w:id="0" w:name="_GoBack"/>
      <w:bookmarkEnd w:id="0"/>
    </w:p>
    <w:p w14:paraId="26DC25DD">
      <w:pPr>
        <w:pStyle w:val="4"/>
        <w:keepNext w:val="0"/>
        <w:keepLines w:val="0"/>
        <w:widowControl/>
        <w:suppressLineNumbers w:val="0"/>
      </w:pPr>
      <w:r>
        <w:t>AI Use</w:t>
      </w:r>
    </w:p>
    <w:p w14:paraId="43225663">
      <w:pPr>
        <w:pStyle w:val="85"/>
        <w:keepNext w:val="0"/>
        <w:keepLines w:val="0"/>
        <w:widowControl/>
        <w:suppressLineNumbers w:val="0"/>
      </w:pPr>
      <w:r>
        <w:t>Paste data into Excel / Sheets → Use charts</w:t>
      </w:r>
      <w:r>
        <w:br w:type="textWrapping"/>
      </w:r>
      <w:r>
        <w:t>OR paste into ChatGPT and ask:</w:t>
      </w:r>
    </w:p>
    <w:p w14:paraId="119ADBBD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“Based on this data, predict if class performance will improve in the next month.”</w:t>
      </w:r>
    </w:p>
    <w:p w14:paraId="4BBC728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6592C">
      <w:pPr>
        <w:pStyle w:val="3"/>
        <w:keepNext w:val="0"/>
        <w:keepLines w:val="0"/>
        <w:widowControl/>
        <w:suppressLineNumbers w:val="0"/>
      </w:pPr>
      <w:r>
        <w:t>PART 3: FLOW CHART – DISCIPLINE &amp; PERFORMANCE PREDICTION MODEL</w:t>
      </w:r>
    </w:p>
    <w:p w14:paraId="784F8F0B">
      <w:pPr>
        <w:pStyle w:val="4"/>
        <w:keepNext w:val="0"/>
        <w:keepLines w:val="0"/>
        <w:widowControl/>
        <w:suppressLineNumbers w:val="0"/>
      </w:pPr>
      <w:r>
        <w:t>🔁 FLOW CHART (Text Version)</w:t>
      </w:r>
    </w:p>
    <w:p w14:paraId="0EA2C53E"/>
    <w:p w14:paraId="0974E865">
      <w:pPr>
        <w:rPr>
          <w:rFonts w:hint="default"/>
        </w:rPr>
      </w:pPr>
      <w:r>
        <w:rPr>
          <w:rFonts w:hint="default"/>
        </w:rPr>
        <w:t>START</w:t>
      </w:r>
    </w:p>
    <w:p w14:paraId="6544FF58">
      <w:pPr>
        <w:rPr>
          <w:rFonts w:hint="default"/>
        </w:rPr>
      </w:pPr>
      <w:r>
        <w:rPr>
          <w:rFonts w:hint="default"/>
        </w:rPr>
        <w:t xml:space="preserve">  ↓</w:t>
      </w:r>
    </w:p>
    <w:p w14:paraId="5ECAFB01">
      <w:pPr>
        <w:rPr>
          <w:rFonts w:hint="default"/>
        </w:rPr>
      </w:pPr>
      <w:r>
        <w:rPr>
          <w:rFonts w:hint="default"/>
        </w:rPr>
        <w:t>Observe Classroom Behavior</w:t>
      </w:r>
    </w:p>
    <w:p w14:paraId="7DFC1CE5">
      <w:pPr>
        <w:rPr>
          <w:rFonts w:hint="default"/>
        </w:rPr>
      </w:pPr>
      <w:r>
        <w:rPr>
          <w:rFonts w:hint="default"/>
        </w:rPr>
        <w:t xml:space="preserve">  ↓</w:t>
      </w:r>
    </w:p>
    <w:p w14:paraId="322DACF3">
      <w:pPr>
        <w:rPr>
          <w:rFonts w:hint="default"/>
        </w:rPr>
      </w:pPr>
      <w:r>
        <w:rPr>
          <w:rFonts w:hint="default"/>
        </w:rPr>
        <w:t>Collect Data (attendance, noise, marks)</w:t>
      </w:r>
    </w:p>
    <w:p w14:paraId="03035D8F">
      <w:pPr>
        <w:rPr>
          <w:rFonts w:hint="default"/>
        </w:rPr>
      </w:pPr>
      <w:r>
        <w:rPr>
          <w:rFonts w:hint="default"/>
        </w:rPr>
        <w:t xml:space="preserve">  ↓</w:t>
      </w:r>
    </w:p>
    <w:p w14:paraId="3126C2EF">
      <w:pPr>
        <w:rPr>
          <w:rFonts w:hint="default"/>
        </w:rPr>
      </w:pPr>
      <w:r>
        <w:rPr>
          <w:rFonts w:hint="default"/>
        </w:rPr>
        <w:t>AI Analysis of Patterns</w:t>
      </w:r>
    </w:p>
    <w:p w14:paraId="7B4DBC4C">
      <w:pPr>
        <w:rPr>
          <w:rFonts w:hint="default"/>
        </w:rPr>
      </w:pPr>
      <w:r>
        <w:rPr>
          <w:rFonts w:hint="default"/>
        </w:rPr>
        <w:t xml:space="preserve">  ↓</w:t>
      </w:r>
    </w:p>
    <w:p w14:paraId="2DAB2504">
      <w:pPr>
        <w:rPr>
          <w:rFonts w:hint="default"/>
        </w:rPr>
      </w:pPr>
      <w:r>
        <w:rPr>
          <w:rFonts w:hint="default"/>
        </w:rPr>
        <w:t>Is Engagement Low?</w:t>
      </w:r>
    </w:p>
    <w:p w14:paraId="42A21B29">
      <w:pPr>
        <w:rPr>
          <w:rFonts w:hint="default"/>
        </w:rPr>
      </w:pPr>
      <w:r>
        <w:rPr>
          <w:rFonts w:hint="default"/>
        </w:rPr>
        <w:t xml:space="preserve">  ├── Yes → Change Teaching Strategy</w:t>
      </w:r>
    </w:p>
    <w:p w14:paraId="7D38466A">
      <w:pPr>
        <w:rPr>
          <w:rFonts w:hint="default"/>
        </w:rPr>
      </w:pPr>
      <w:r>
        <w:rPr>
          <w:rFonts w:hint="default"/>
        </w:rPr>
        <w:t xml:space="preserve">  │          ↓</w:t>
      </w:r>
    </w:p>
    <w:p w14:paraId="7682A825">
      <w:pPr>
        <w:rPr>
          <w:rFonts w:hint="default"/>
        </w:rPr>
      </w:pPr>
      <w:r>
        <w:rPr>
          <w:rFonts w:hint="default"/>
        </w:rPr>
        <w:t xml:space="preserve">  │     Introduce Student Roles &amp; Active Learning</w:t>
      </w:r>
    </w:p>
    <w:p w14:paraId="593AF050">
      <w:pPr>
        <w:rPr>
          <w:rFonts w:hint="default"/>
        </w:rPr>
      </w:pPr>
      <w:r>
        <w:rPr>
          <w:rFonts w:hint="default"/>
        </w:rPr>
        <w:t xml:space="preserve">  │          ↓</w:t>
      </w:r>
    </w:p>
    <w:p w14:paraId="1273A181">
      <w:pPr>
        <w:rPr>
          <w:rFonts w:hint="default"/>
        </w:rPr>
      </w:pPr>
      <w:r>
        <w:rPr>
          <w:rFonts w:hint="default"/>
        </w:rPr>
        <w:t xml:space="preserve">  │     Monitor for 2 Weeks</w:t>
      </w:r>
    </w:p>
    <w:p w14:paraId="6A88BC72">
      <w:pPr>
        <w:rPr>
          <w:rFonts w:hint="default"/>
        </w:rPr>
      </w:pPr>
      <w:r>
        <w:rPr>
          <w:rFonts w:hint="default"/>
        </w:rPr>
        <w:t xml:space="preserve">  └── No</w:t>
      </w:r>
    </w:p>
    <w:p w14:paraId="40909AC3">
      <w:pPr>
        <w:rPr>
          <w:rFonts w:hint="default"/>
        </w:rPr>
      </w:pPr>
      <w:r>
        <w:rPr>
          <w:rFonts w:hint="default"/>
        </w:rPr>
        <w:t xml:space="preserve">       ↓</w:t>
      </w:r>
    </w:p>
    <w:p w14:paraId="5649E3A6">
      <w:pPr>
        <w:rPr>
          <w:rFonts w:hint="default"/>
        </w:rPr>
      </w:pPr>
      <w:r>
        <w:rPr>
          <w:rFonts w:hint="default"/>
        </w:rPr>
        <w:t>Is Academic Confidence Low?</w:t>
      </w:r>
    </w:p>
    <w:p w14:paraId="37BB1D78">
      <w:pPr>
        <w:rPr>
          <w:rFonts w:hint="default"/>
        </w:rPr>
      </w:pPr>
      <w:r>
        <w:rPr>
          <w:rFonts w:hint="default"/>
        </w:rPr>
        <w:t xml:space="preserve">  ├── Yes → Peer Teaching + AI Practice Sheets</w:t>
      </w:r>
    </w:p>
    <w:p w14:paraId="43FE08A6">
      <w:pPr>
        <w:rPr>
          <w:rFonts w:hint="default"/>
        </w:rPr>
      </w:pPr>
      <w:r>
        <w:rPr>
          <w:rFonts w:hint="default"/>
        </w:rPr>
        <w:t xml:space="preserve">  │          ↓</w:t>
      </w:r>
    </w:p>
    <w:p w14:paraId="070C3340">
      <w:pPr>
        <w:rPr>
          <w:rFonts w:hint="default"/>
        </w:rPr>
      </w:pPr>
      <w:r>
        <w:rPr>
          <w:rFonts w:hint="default"/>
        </w:rPr>
        <w:t xml:space="preserve">  │     Weekly Feedback &amp; Motivation</w:t>
      </w:r>
    </w:p>
    <w:p w14:paraId="7B74EB6E">
      <w:pPr>
        <w:rPr>
          <w:rFonts w:hint="default"/>
        </w:rPr>
      </w:pPr>
      <w:r>
        <w:rPr>
          <w:rFonts w:hint="default"/>
        </w:rPr>
        <w:t xml:space="preserve">  └── No</w:t>
      </w:r>
    </w:p>
    <w:p w14:paraId="7439D5D7">
      <w:pPr>
        <w:rPr>
          <w:rFonts w:hint="default"/>
        </w:rPr>
      </w:pPr>
      <w:r>
        <w:rPr>
          <w:rFonts w:hint="default"/>
        </w:rPr>
        <w:t xml:space="preserve">       ↓</w:t>
      </w:r>
    </w:p>
    <w:p w14:paraId="0236D1A6">
      <w:pPr>
        <w:rPr>
          <w:rFonts w:hint="default"/>
        </w:rPr>
      </w:pPr>
      <w:r>
        <w:rPr>
          <w:rFonts w:hint="default"/>
        </w:rPr>
        <w:t>Is Indiscipline Reducing?</w:t>
      </w:r>
    </w:p>
    <w:p w14:paraId="4FD345E4">
      <w:pPr>
        <w:rPr>
          <w:rFonts w:hint="default"/>
        </w:rPr>
      </w:pPr>
      <w:r>
        <w:rPr>
          <w:rFonts w:hint="default"/>
        </w:rPr>
        <w:t xml:space="preserve">  ├── Yes → Continue &amp; Scale</w:t>
      </w:r>
    </w:p>
    <w:p w14:paraId="1E882D35">
      <w:pPr>
        <w:rPr>
          <w:rFonts w:hint="default"/>
        </w:rPr>
      </w:pPr>
      <w:r>
        <w:rPr>
          <w:rFonts w:hint="default"/>
        </w:rPr>
        <w:t xml:space="preserve">  └── No → Redefine Problem &amp; Iterate</w:t>
      </w:r>
    </w:p>
    <w:p w14:paraId="38F78CB8">
      <w:pPr>
        <w:rPr>
          <w:rFonts w:hint="default"/>
        </w:rPr>
      </w:pPr>
      <w:r>
        <w:rPr>
          <w:rFonts w:hint="default"/>
        </w:rPr>
        <w:t xml:space="preserve">  ↓</w:t>
      </w:r>
    </w:p>
    <w:p w14:paraId="2EF49D59">
      <w:pPr>
        <w:rPr>
          <w:rFonts w:hint="default"/>
        </w:rPr>
      </w:pPr>
      <w:r>
        <w:rPr>
          <w:rFonts w:hint="default"/>
        </w:rPr>
        <w:t>Improved Discipline</w:t>
      </w:r>
    </w:p>
    <w:p w14:paraId="091581CB">
      <w:pPr>
        <w:rPr>
          <w:rFonts w:hint="default"/>
        </w:rPr>
      </w:pPr>
      <w:r>
        <w:rPr>
          <w:rFonts w:hint="default"/>
        </w:rPr>
        <w:t xml:space="preserve">  ↓</w:t>
      </w:r>
    </w:p>
    <w:p w14:paraId="1E6050BE">
      <w:pPr>
        <w:rPr>
          <w:rFonts w:hint="default"/>
        </w:rPr>
      </w:pPr>
      <w:r>
        <w:rPr>
          <w:rFonts w:hint="default"/>
        </w:rPr>
        <w:t>Improved Results</w:t>
      </w:r>
    </w:p>
    <w:p w14:paraId="5105A568">
      <w:r>
        <w:rPr>
          <w:rFonts w:hint="default"/>
        </w:rPr>
        <w:t>END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C725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1492D01"/>
    <w:rsid w:val="718C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2026-01-04T04:58:00Z</dcterms:created>
  <dc:creator>Rajni Chauhan</dc:creator>
  <cp:lastModifiedBy>Rajni Chauhan</cp:lastModifiedBy>
  <dcterms:modified xsi:type="dcterms:W3CDTF">2026-01-04T05:03:13Z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4231A819984A4C33B4265BCB910C6FB0_11</vt:lpwstr>
  </property>
</Properties>
</file>